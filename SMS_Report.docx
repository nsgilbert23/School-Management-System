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B7E69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 xml:space="preserve">Regno: -224002745          Umurerwa Belyse </w:t>
      </w:r>
    </w:p>
    <w:p w14:paraId="4198266F">
      <w:pPr>
        <w:pStyle w:val="2"/>
        <w:ind w:firstLine="843" w:firstLineChars="300"/>
        <w:rPr>
          <w:rFonts w:hint="default"/>
          <w:lang w:val="en-US"/>
        </w:rPr>
      </w:pPr>
      <w:r>
        <w:rPr>
          <w:rFonts w:hint="default"/>
          <w:lang w:val="en-US"/>
        </w:rPr>
        <w:t>-224014348</w:t>
      </w:r>
      <w:bookmarkStart w:id="0" w:name="_GoBack"/>
      <w:bookmarkEnd w:id="0"/>
      <w:r>
        <w:rPr>
          <w:rFonts w:hint="default"/>
          <w:lang w:val="en-US"/>
        </w:rPr>
        <w:t xml:space="preserve">          Nsengimana Gilbert</w:t>
      </w:r>
    </w:p>
    <w:p w14:paraId="1F81E541">
      <w:pPr>
        <w:pStyle w:val="2"/>
        <w:rPr>
          <w:sz w:val="36"/>
          <w:szCs w:val="36"/>
        </w:rPr>
      </w:pPr>
      <w:r>
        <w:rPr>
          <w:sz w:val="36"/>
          <w:szCs w:val="36"/>
        </w:rPr>
        <w:t>School Management System Project Report</w:t>
      </w:r>
    </w:p>
    <w:p w14:paraId="2A9832AF">
      <w:pPr>
        <w:pStyle w:val="3"/>
        <w:rPr>
          <w:sz w:val="32"/>
          <w:szCs w:val="32"/>
        </w:rPr>
      </w:pPr>
      <w:r>
        <w:rPr>
          <w:sz w:val="32"/>
          <w:szCs w:val="32"/>
        </w:rPr>
        <w:t>1. Introduction</w:t>
      </w:r>
    </w:p>
    <w:p w14:paraId="25F5DB08">
      <w:pPr>
        <w:rPr>
          <w:sz w:val="28"/>
          <w:szCs w:val="28"/>
        </w:rPr>
      </w:pPr>
      <w:r>
        <w:rPr>
          <w:sz w:val="28"/>
          <w:szCs w:val="28"/>
        </w:rPr>
        <w:t>The School Management System is a desktop application developed to manage student information efficiently. The system allows adding, updating, searching, and deleting student records stored in a database.</w:t>
      </w:r>
    </w:p>
    <w:p w14:paraId="610EE736">
      <w:pPr>
        <w:pStyle w:val="3"/>
        <w:rPr>
          <w:sz w:val="32"/>
          <w:szCs w:val="32"/>
        </w:rPr>
      </w:pPr>
      <w:r>
        <w:rPr>
          <w:sz w:val="32"/>
          <w:szCs w:val="32"/>
        </w:rPr>
        <w:t>2. Objectives</w:t>
      </w:r>
    </w:p>
    <w:p w14:paraId="6B9BEB68">
      <w:pPr>
        <w:rPr>
          <w:sz w:val="28"/>
          <w:szCs w:val="28"/>
        </w:rPr>
      </w:pPr>
      <w:r>
        <w:rPr>
          <w:sz w:val="28"/>
          <w:szCs w:val="28"/>
        </w:rPr>
        <w:t>• Manage student records</w:t>
      </w:r>
    </w:p>
    <w:p w14:paraId="2E27B4F5">
      <w:pPr>
        <w:rPr>
          <w:sz w:val="28"/>
          <w:szCs w:val="28"/>
        </w:rPr>
      </w:pPr>
      <w:r>
        <w:rPr>
          <w:sz w:val="28"/>
          <w:szCs w:val="28"/>
        </w:rPr>
        <w:t>• Apply Object-Oriented Programming</w:t>
      </w:r>
    </w:p>
    <w:p w14:paraId="0C77594B">
      <w:pPr>
        <w:rPr>
          <w:sz w:val="28"/>
          <w:szCs w:val="28"/>
        </w:rPr>
      </w:pPr>
      <w:r>
        <w:rPr>
          <w:sz w:val="28"/>
          <w:szCs w:val="28"/>
        </w:rPr>
        <w:t>• Connect Java to database using JDBC</w:t>
      </w:r>
    </w:p>
    <w:p w14:paraId="56B27C16">
      <w:pPr>
        <w:rPr>
          <w:sz w:val="28"/>
          <w:szCs w:val="28"/>
        </w:rPr>
      </w:pPr>
      <w:r>
        <w:rPr>
          <w:sz w:val="28"/>
          <w:szCs w:val="28"/>
        </w:rPr>
        <w:t>• Perform CRUD operations</w:t>
      </w:r>
    </w:p>
    <w:p w14:paraId="7C7ED5DA">
      <w:pPr>
        <w:rPr>
          <w:sz w:val="28"/>
          <w:szCs w:val="28"/>
        </w:rPr>
      </w:pPr>
      <w:r>
        <w:rPr>
          <w:sz w:val="28"/>
          <w:szCs w:val="28"/>
        </w:rPr>
        <w:t>• Implement login authentication</w:t>
      </w:r>
    </w:p>
    <w:p w14:paraId="3DED6680">
      <w:pPr>
        <w:pStyle w:val="3"/>
        <w:rPr>
          <w:sz w:val="32"/>
          <w:szCs w:val="32"/>
        </w:rPr>
      </w:pPr>
      <w:r>
        <w:rPr>
          <w:sz w:val="32"/>
          <w:szCs w:val="32"/>
        </w:rPr>
        <w:t>3. Technologies Used</w:t>
      </w:r>
    </w:p>
    <w:p w14:paraId="32433F6B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Java</w:t>
      </w:r>
    </w:p>
    <w:p w14:paraId="7A371FA9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Apache NetBeans IDE,</w:t>
      </w:r>
    </w:p>
    <w:p w14:paraId="3291A1F7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MySQL Database</w:t>
      </w:r>
    </w:p>
    <w:p w14:paraId="2F51B576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JDBC</w:t>
      </w:r>
    </w:p>
    <w:p w14:paraId="23D5267B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Java Swing</w:t>
      </w:r>
    </w:p>
    <w:p w14:paraId="6E487E48">
      <w:pPr>
        <w:pStyle w:val="3"/>
        <w:rPr>
          <w:sz w:val="32"/>
          <w:szCs w:val="32"/>
        </w:rPr>
      </w:pPr>
      <w:r>
        <w:rPr>
          <w:sz w:val="32"/>
          <w:szCs w:val="32"/>
        </w:rPr>
        <w:t>4. System Design</w:t>
      </w:r>
    </w:p>
    <w:p w14:paraId="07C972D8">
      <w:pPr>
        <w:rPr>
          <w:sz w:val="28"/>
          <w:szCs w:val="28"/>
        </w:rPr>
      </w:pPr>
      <w:r>
        <w:rPr>
          <w:sz w:val="28"/>
          <w:szCs w:val="28"/>
        </w:rPr>
        <w:t>Abstract Class: Person (firstname, lastname, email)</w:t>
      </w:r>
    </w:p>
    <w:p w14:paraId="4AC1F64F">
      <w:pPr>
        <w:rPr>
          <w:sz w:val="28"/>
          <w:szCs w:val="28"/>
        </w:rPr>
      </w:pPr>
      <w:r>
        <w:rPr>
          <w:sz w:val="28"/>
          <w:szCs w:val="28"/>
        </w:rPr>
        <w:t>Interface: DatabaseOperations (add, delete, update, search)</w:t>
      </w:r>
    </w:p>
    <w:p w14:paraId="3284BF1F">
      <w:pPr>
        <w:rPr>
          <w:sz w:val="28"/>
          <w:szCs w:val="28"/>
        </w:rPr>
      </w:pPr>
      <w:r>
        <w:rPr>
          <w:sz w:val="28"/>
          <w:szCs w:val="28"/>
        </w:rPr>
        <w:t>Student class extends Person and implements DatabaseOperations.</w:t>
      </w:r>
    </w:p>
    <w:p w14:paraId="4A351CB5">
      <w:pPr>
        <w:pStyle w:val="3"/>
        <w:rPr>
          <w:sz w:val="32"/>
          <w:szCs w:val="32"/>
        </w:rPr>
      </w:pPr>
      <w:r>
        <w:rPr>
          <w:sz w:val="32"/>
          <w:szCs w:val="32"/>
        </w:rPr>
        <w:t>5. Database</w:t>
      </w:r>
    </w:p>
    <w:p w14:paraId="08E3C4F6">
      <w:pPr>
        <w:rPr>
          <w:sz w:val="28"/>
          <w:szCs w:val="28"/>
        </w:rPr>
      </w:pPr>
      <w:r>
        <w:rPr>
          <w:sz w:val="28"/>
          <w:szCs w:val="28"/>
        </w:rPr>
        <w:t>Database Name: sms</w:t>
      </w:r>
    </w:p>
    <w:p w14:paraId="0843532E">
      <w:pPr>
        <w:rPr>
          <w:sz w:val="28"/>
          <w:szCs w:val="28"/>
        </w:rPr>
      </w:pPr>
      <w:r>
        <w:rPr>
          <w:sz w:val="28"/>
          <w:szCs w:val="28"/>
        </w:rPr>
        <w:t>Table: student (id, firstname, lastname, course, marks)</w:t>
      </w:r>
    </w:p>
    <w:p w14:paraId="4101B06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Users(id, firstname, lastname, email, password)</w:t>
      </w:r>
    </w:p>
    <w:p w14:paraId="2EAA2DD2">
      <w:pPr>
        <w:pStyle w:val="3"/>
        <w:rPr>
          <w:sz w:val="32"/>
          <w:szCs w:val="32"/>
        </w:rPr>
      </w:pPr>
      <w:r>
        <w:rPr>
          <w:sz w:val="32"/>
          <w:szCs w:val="32"/>
        </w:rPr>
        <w:t>6. Features</w:t>
      </w:r>
    </w:p>
    <w:p w14:paraId="4A9B6B6C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Add Student</w:t>
      </w:r>
    </w:p>
    <w:p w14:paraId="0C33321F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Update Student</w:t>
      </w:r>
    </w:p>
    <w:p w14:paraId="048E99CF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Delete Student</w:t>
      </w:r>
    </w:p>
    <w:p w14:paraId="520E1388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Search Student</w:t>
      </w:r>
    </w:p>
    <w:p w14:paraId="32BA611D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474970" cy="3452495"/>
            <wp:effectExtent l="0" t="0" r="11430" b="1905"/>
            <wp:docPr id="1" name="Picture 1" descr="Screenshot 2026-03-26 225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26 2254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A71C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Input Validation</w:t>
      </w:r>
    </w:p>
    <w:p w14:paraId="50565B1B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</w:p>
    <w:p w14:paraId="2CDE2805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Login page</w:t>
      </w:r>
    </w:p>
    <w:p w14:paraId="165692B8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3138170" cy="1710690"/>
            <wp:effectExtent l="0" t="0" r="11430" b="3810"/>
            <wp:docPr id="2" name="Picture 2" descr="Screenshot 2026-03-26 225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6 2253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06D5">
      <w:pPr>
        <w:pStyle w:val="3"/>
        <w:rPr>
          <w:sz w:val="32"/>
          <w:szCs w:val="32"/>
        </w:rPr>
      </w:pPr>
      <w:r>
        <w:rPr>
          <w:sz w:val="32"/>
          <w:szCs w:val="32"/>
        </w:rPr>
        <w:t>7. Project Structure</w:t>
      </w:r>
    </w:p>
    <w:p w14:paraId="0361A44C">
      <w:pPr>
        <w:rPr>
          <w:sz w:val="28"/>
          <w:szCs w:val="28"/>
        </w:rPr>
      </w:pPr>
      <w:r>
        <w:rPr>
          <w:sz w:val="28"/>
          <w:szCs w:val="28"/>
        </w:rPr>
        <w:t>sms.model</w:t>
      </w:r>
    </w:p>
    <w:p w14:paraId="7C8F4295">
      <w:pPr>
        <w:rPr>
          <w:sz w:val="28"/>
          <w:szCs w:val="28"/>
        </w:rPr>
      </w:pPr>
      <w:r>
        <w:rPr>
          <w:sz w:val="28"/>
          <w:szCs w:val="28"/>
        </w:rPr>
        <w:t>sms.dao</w:t>
      </w:r>
    </w:p>
    <w:p w14:paraId="10162101">
      <w:pPr>
        <w:rPr>
          <w:sz w:val="28"/>
          <w:szCs w:val="28"/>
        </w:rPr>
      </w:pPr>
      <w:r>
        <w:rPr>
          <w:sz w:val="28"/>
          <w:szCs w:val="28"/>
        </w:rPr>
        <w:t>sms.view</w:t>
      </w:r>
    </w:p>
    <w:p w14:paraId="643C6EE0">
      <w:pPr>
        <w:rPr>
          <w:sz w:val="28"/>
          <w:szCs w:val="28"/>
        </w:rPr>
      </w:pPr>
      <w:r>
        <w:rPr>
          <w:sz w:val="28"/>
          <w:szCs w:val="28"/>
        </w:rPr>
        <w:t>sms.controller</w:t>
      </w:r>
    </w:p>
    <w:p w14:paraId="1DDA9512">
      <w:pPr>
        <w:rPr>
          <w:sz w:val="28"/>
          <w:szCs w:val="28"/>
        </w:rPr>
      </w:pPr>
      <w:r>
        <w:rPr>
          <w:sz w:val="28"/>
          <w:szCs w:val="28"/>
        </w:rPr>
        <w:t>sms.database</w:t>
      </w:r>
    </w:p>
    <w:p w14:paraId="36763C25">
      <w:pPr>
        <w:pStyle w:val="3"/>
        <w:rPr>
          <w:sz w:val="32"/>
          <w:szCs w:val="32"/>
        </w:rPr>
      </w:pPr>
      <w:r>
        <w:rPr>
          <w:sz w:val="32"/>
          <w:szCs w:val="32"/>
        </w:rPr>
        <w:t>8. Workflow</w:t>
      </w:r>
    </w:p>
    <w:p w14:paraId="6DD20FF5">
      <w:pPr>
        <w:rPr>
          <w:sz w:val="28"/>
          <w:szCs w:val="28"/>
        </w:rPr>
      </w:pPr>
      <w:r>
        <w:rPr>
          <w:sz w:val="28"/>
          <w:szCs w:val="28"/>
        </w:rPr>
        <w:t>User opens application → Login → Dashboard → Manage students → Data stored in MySQL</w:t>
      </w:r>
    </w:p>
    <w:p w14:paraId="0199C157">
      <w:pPr>
        <w:pStyle w:val="3"/>
        <w:rPr>
          <w:sz w:val="32"/>
          <w:szCs w:val="32"/>
        </w:rPr>
      </w:pPr>
      <w:r>
        <w:rPr>
          <w:sz w:val="32"/>
          <w:szCs w:val="32"/>
        </w:rPr>
        <w:t>9. Challenges</w:t>
      </w:r>
    </w:p>
    <w:p w14:paraId="353FDD45">
      <w:pPr>
        <w:rPr>
          <w:sz w:val="28"/>
          <w:szCs w:val="28"/>
        </w:rPr>
      </w:pPr>
      <w:r>
        <w:rPr>
          <w:sz w:val="28"/>
          <w:szCs w:val="28"/>
        </w:rPr>
        <w:t>Database connection errors, DAO implementation issues, login verification problems.</w:t>
      </w:r>
    </w:p>
    <w:p w14:paraId="4CD9454E">
      <w:pPr>
        <w:pStyle w:val="3"/>
        <w:rPr>
          <w:sz w:val="32"/>
          <w:szCs w:val="32"/>
        </w:rPr>
      </w:pPr>
      <w:r>
        <w:rPr>
          <w:sz w:val="32"/>
          <w:szCs w:val="32"/>
        </w:rPr>
        <w:t>10. Conclusion</w:t>
      </w:r>
    </w:p>
    <w:p w14:paraId="5B037EC7">
      <w:pPr>
        <w:rPr>
          <w:sz w:val="28"/>
          <w:szCs w:val="28"/>
        </w:rPr>
      </w:pPr>
      <w:r>
        <w:rPr>
          <w:sz w:val="28"/>
          <w:szCs w:val="28"/>
        </w:rPr>
        <w:t>The project demonstrates how Java applications interact with databases using JDBC and GUI systems.</w:t>
      </w:r>
    </w:p>
    <w:p w14:paraId="25F3B998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rStyle w:val="35"/>
        </w:rPr>
        <w:t>11. GitHub Repository</w:t>
      </w:r>
      <w:r>
        <w:rPr>
          <w:rStyle w:val="35"/>
          <w:rFonts w:hint="default"/>
          <w:lang w:val="en-US"/>
        </w:rPr>
        <w:t xml:space="preserve">: </w:t>
      </w:r>
      <w:r>
        <w:t>The full project source code, commit history and team collaboration can be viewed at:</w:t>
      </w:r>
      <w:r>
        <w:fldChar w:fldCharType="begin"/>
      </w:r>
      <w:r>
        <w:instrText xml:space="preserve"> HYPERLINK "https://github.com/nsgilbert23/School-Management-System/tree/master" </w:instrText>
      </w:r>
      <w:r>
        <w:fldChar w:fldCharType="separate"/>
      </w:r>
      <w:r>
        <w:rPr>
          <w:rStyle w:val="20"/>
        </w:rPr>
        <w:t>https://github.com/nsgilbert23/School-Management-System/tree/master</w:t>
      </w:r>
      <w:r>
        <w:fldChar w:fldCharType="end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9B89E59"/>
    <w:multiLevelType w:val="singleLevel"/>
    <w:tmpl w:val="59B89E59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7CD960C"/>
    <w:multiLevelType w:val="singleLevel"/>
    <w:tmpl w:val="77CD96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AD7D87"/>
    <w:rsid w:val="28305118"/>
    <w:rsid w:val="391C558A"/>
    <w:rsid w:val="5377383C"/>
    <w:rsid w:val="5E897AAE"/>
    <w:rsid w:val="5F39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2026-03-28T18:02:44Z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E8DB28214CBB458599A9C01CF722BE95_13</vt:lpwstr>
  </property>
</Properties>
</file>